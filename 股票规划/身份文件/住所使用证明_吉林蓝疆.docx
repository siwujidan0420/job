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A13FC">
      <w:pPr>
        <w:jc w:val="center"/>
      </w:pPr>
      <w:r>
        <w:rPr>
          <w:b/>
          <w:sz w:val="36"/>
        </w:rPr>
        <w:t>住所（经营场所）使用证明</w:t>
      </w:r>
    </w:p>
    <w:p w14:paraId="2D088F4E"/>
    <w:p w14:paraId="0A59A217">
      <w:r>
        <w:rPr>
          <w:b/>
          <w:sz w:val="28"/>
        </w:rPr>
        <w:t>大安市市场监督管理局：</w:t>
      </w:r>
    </w:p>
    <w:p w14:paraId="68FF99E7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兹有 曹</w:t>
      </w:r>
      <w:r>
        <w:rPr>
          <w:rFonts w:hint="eastAsia"/>
          <w:sz w:val="24"/>
          <w:lang w:val="en-US" w:eastAsia="zh-CN"/>
        </w:rPr>
        <w:t>风清</w:t>
      </w:r>
      <w:r>
        <w:rPr>
          <w:rFonts w:ascii="宋体" w:hAnsi="宋体" w:eastAsia="宋体"/>
          <w:sz w:val="24"/>
        </w:rPr>
        <w:t xml:space="preserve"> （身份证号：____________________________________），系 ____________________________________ 房屋的所有权人。</w:t>
      </w:r>
    </w:p>
    <w:p w14:paraId="0A23F870">
      <w:pPr>
        <w:spacing w:line="360" w:lineRule="auto"/>
        <w:ind w:firstLine="420"/>
      </w:pPr>
      <w:r>
        <w:rPr>
          <w:sz w:val="24"/>
        </w:rPr>
        <w:t xml:space="preserve">该房屋面积约 ______ 平方米，现同意将该房屋（及附属院落）无偿提供给 </w:t>
      </w:r>
      <w:r>
        <w:rPr>
          <w:b/>
          <w:sz w:val="24"/>
          <w:u w:val="single"/>
        </w:rPr>
        <w:t>吉林蓝疆生态牧业科技有限责任公司</w:t>
      </w:r>
      <w:r>
        <w:rPr>
          <w:sz w:val="24"/>
        </w:rPr>
        <w:t xml:space="preserve"> 作为住所（经营场所）使用，使用期限为 ______ 年。</w:t>
      </w:r>
      <w:bookmarkStart w:id="0" w:name="_GoBack"/>
      <w:bookmarkEnd w:id="0"/>
    </w:p>
    <w:p w14:paraId="7C2F53B1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该房屋不存在权属纠纷，不属于非法建筑、危险建筑、被征收房屋。若因经营活动产生噪音、污染等扰民问题，或涉及拆迁征收，企业承诺自行解决并承担相应法律责任。</w:t>
      </w:r>
    </w:p>
    <w:p w14:paraId="0B8D5700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特此证明。</w:t>
      </w:r>
    </w:p>
    <w:p w14:paraId="2DD31E01"/>
    <w:p w14:paraId="078F902A"/>
    <w:p w14:paraId="6773E5F5">
      <w:pPr>
        <w:ind w:left="4535"/>
      </w:pPr>
      <w:r>
        <w:rPr>
          <w:sz w:val="24"/>
        </w:rPr>
        <w:t>所有权人签字：__________________</w:t>
      </w:r>
    </w:p>
    <w:p w14:paraId="114789F3">
      <w:pPr>
        <w:ind w:left="4535"/>
      </w:pPr>
      <w:r>
        <w:rPr>
          <w:sz w:val="24"/>
        </w:rPr>
        <w:t>联系电话：__________________</w:t>
      </w:r>
    </w:p>
    <w:p w14:paraId="57460258"/>
    <w:p w14:paraId="4FA1EEC0">
      <w:pPr>
        <w:ind w:left="4535"/>
      </w:pPr>
      <w:r>
        <w:rPr>
          <w:sz w:val="24"/>
        </w:rPr>
        <w:t>企业（申请人）签字：__________________</w:t>
      </w:r>
    </w:p>
    <w:p w14:paraId="5D40F0C7">
      <w:pPr>
        <w:ind w:left="4535"/>
      </w:pPr>
      <w:r>
        <w:rPr>
          <w:sz w:val="24"/>
        </w:rPr>
        <w:t>联系电话：__________________</w:t>
      </w:r>
    </w:p>
    <w:p w14:paraId="65D9C178"/>
    <w:p w14:paraId="53A56466"/>
    <w:p w14:paraId="605295A9">
      <w:pPr>
        <w:jc w:val="center"/>
      </w:pPr>
      <w:r>
        <w:t>-----------------------------------------------------------</w:t>
      </w:r>
    </w:p>
    <w:p w14:paraId="4E1F79BF"/>
    <w:p w14:paraId="04194394">
      <w:r>
        <w:rPr>
          <w:b/>
          <w:sz w:val="24"/>
        </w:rPr>
        <w:t>【村委会/社区 确认意见】</w:t>
      </w:r>
    </w:p>
    <w:p w14:paraId="6418DC1E">
      <w:r>
        <w:rPr>
          <w:sz w:val="24"/>
        </w:rPr>
        <w:t xml:space="preserve">   情况属实。同意该房屋作为企业住所（经营场所）登记使用。</w:t>
      </w:r>
    </w:p>
    <w:p w14:paraId="1DE388F2"/>
    <w:p w14:paraId="38DBD4EF"/>
    <w:p w14:paraId="430F637E">
      <w:pPr>
        <w:ind w:left="5102"/>
      </w:pPr>
      <w:r>
        <w:rPr>
          <w:sz w:val="24"/>
        </w:rPr>
        <w:t>单位公章：(请在此处盖章)</w:t>
      </w:r>
    </w:p>
    <w:p w14:paraId="1183920B">
      <w:pPr>
        <w:ind w:left="5669"/>
      </w:pPr>
      <w:r>
        <w:rPr>
          <w:sz w:val="24"/>
        </w:rPr>
        <w:t>2026 年    月    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FA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504</Characters>
  <Lines>0</Lines>
  <Paragraphs>0</Paragraphs>
  <TotalTime>0</TotalTime>
  <ScaleCrop>false</ScaleCrop>
  <LinksUpToDate>false</LinksUpToDate>
  <CharactersWithSpaces>527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无常</cp:lastModifiedBy>
  <dcterms:modified xsi:type="dcterms:W3CDTF">2026-01-10T04:58:20Z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eyJoZGlkIjoiMTQ3ZjI2NzZmYzAyNzljM2M1NDE3YTdiMzQ2ZjAxOWIiLCJ1c2VySWQiOiI5NTg3MjcxMzkifQ==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90B55F8FC32E48DDBE0213BCB94F8A33_12</vt:lpwstr>
  </property>
</Properties>
</file>